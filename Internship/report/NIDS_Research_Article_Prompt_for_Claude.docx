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8258D">
      <w:pPr>
        <w:jc w:val="center"/>
      </w:pPr>
      <w:bookmarkStart w:id="0" w:name="_GoBack"/>
      <w:bookmarkEnd w:id="0"/>
      <w:r>
        <w:rPr>
          <w:b/>
          <w:sz w:val="32"/>
        </w:rPr>
        <w:t xml:space="preserve"> — NIDS Research Article</w:t>
      </w:r>
    </w:p>
    <w:p w14:paraId="446F340A">
      <w:r>
        <w:t>I have developed a Machine Learning project called “Network Intrusion Detection System (NIDS)”.</w:t>
      </w:r>
    </w:p>
    <w:p w14:paraId="0BAE5928">
      <w:r>
        <w:t>GitHub repository:</w:t>
      </w:r>
      <w:r>
        <w:br w:type="textWrapping"/>
      </w:r>
      <w:r>
        <w:t>https://github.com/cyberAbubakr/Network-Intrusion-Detection-System-NIDS-</w:t>
      </w:r>
    </w:p>
    <w:p w14:paraId="5C79A32C">
      <w:r>
        <w:t>I want you to thoroughly analyze this GitHub repository and create a research article based specifically on my actual project, not a generic article.</w:t>
      </w:r>
    </w:p>
    <w:p w14:paraId="39416E28">
      <w:r>
        <w:t>First, research and understand:</w:t>
      </w:r>
      <w:r>
        <w:br w:type="textWrapping"/>
      </w:r>
      <w:r>
        <w:t>- The project's purpose and objectives</w:t>
      </w:r>
      <w:r>
        <w:br w:type="textWrapping"/>
      </w:r>
      <w:r>
        <w:t>- Dataset used</w:t>
      </w:r>
      <w:r>
        <w:br w:type="textWrapping"/>
      </w:r>
      <w:r>
        <w:t>- Dataset features</w:t>
      </w:r>
      <w:r>
        <w:br w:type="textWrapping"/>
      </w:r>
      <w:r>
        <w:t>- Data preprocessing</w:t>
      </w:r>
      <w:r>
        <w:br w:type="textWrapping"/>
      </w:r>
      <w:r>
        <w:t>- Machine Learning algorithms/models used</w:t>
      </w:r>
      <w:r>
        <w:br w:type="textWrapping"/>
      </w:r>
      <w:r>
        <w:t>- Training and testing process</w:t>
      </w:r>
      <w:r>
        <w:br w:type="textWrapping"/>
      </w:r>
      <w:r>
        <w:t>- Classification categories/classes</w:t>
      </w:r>
      <w:r>
        <w:br w:type="textWrapping"/>
      </w:r>
      <w:r>
        <w:t>- Model evaluation and results</w:t>
      </w:r>
      <w:r>
        <w:br w:type="textWrapping"/>
      </w:r>
      <w:r>
        <w:t>- System architecture</w:t>
      </w:r>
      <w:r>
        <w:br w:type="textWrapping"/>
      </w:r>
      <w:r>
        <w:t>- Backend/API implementation</w:t>
      </w:r>
      <w:r>
        <w:br w:type="textWrapping"/>
      </w:r>
      <w:r>
        <w:t>- Any limitations mentioned in the project</w:t>
      </w:r>
      <w:r>
        <w:br w:type="textWrapping"/>
      </w:r>
      <w:r>
        <w:t>- Possible future improvements</w:t>
      </w:r>
    </w:p>
    <w:p w14:paraId="1DC9238D">
      <w:r>
        <w:t>### Research Article Theme</w:t>
      </w:r>
      <w:r>
        <w:br w:type="textWrapping"/>
      </w:r>
      <w:r>
        <w:t>Based on the project, identify the most appropriate research theme and provide a professional research-paper title. The article should focus on Machine Learning-based Network Intrusion Detection and Multi-Class Attack Classification.</w:t>
      </w:r>
    </w:p>
    <w:p w14:paraId="4DC0DBAE">
      <w:r>
        <w:t>### Write the complete research article with these sections:</w:t>
      </w:r>
    </w:p>
    <w:p w14:paraId="7016D499">
      <w:r>
        <w:t>1. Title</w:t>
      </w:r>
      <w:r>
        <w:br w:type="textWrapping"/>
      </w:r>
      <w:r>
        <w:t>2. Abstract</w:t>
      </w:r>
      <w:r>
        <w:br w:type="textWrapping"/>
      </w:r>
      <w:r>
        <w:t>3. Keywords</w:t>
      </w:r>
      <w:r>
        <w:br w:type="textWrapping"/>
      </w:r>
      <w:r>
        <w:t>4. Introduction</w:t>
      </w:r>
      <w:r>
        <w:br w:type="textWrapping"/>
      </w:r>
      <w:r>
        <w:t>5. Problem Statement</w:t>
      </w:r>
      <w:r>
        <w:br w:type="textWrapping"/>
      </w:r>
      <w:r>
        <w:t>6. Research Objectives</w:t>
      </w:r>
      <w:r>
        <w:br w:type="textWrapping"/>
      </w:r>
      <w:r>
        <w:t>7. Literature Review / Related Work</w:t>
      </w:r>
      <w:r>
        <w:br w:type="textWrapping"/>
      </w:r>
      <w:r>
        <w:t>8. Research Gap</w:t>
      </w:r>
      <w:r>
        <w:br w:type="textWrapping"/>
      </w:r>
      <w:r>
        <w:t>9. Proposed Methodology</w:t>
      </w:r>
      <w:r>
        <w:br w:type="textWrapping"/>
      </w:r>
      <w:r>
        <w:t>10. Dataset Description</w:t>
      </w:r>
      <w:r>
        <w:br w:type="textWrapping"/>
      </w:r>
      <w:r>
        <w:t>11. Data Preprocessing</w:t>
      </w:r>
      <w:r>
        <w:br w:type="textWrapping"/>
      </w:r>
      <w:r>
        <w:t>12. Feature Engineering / Feature Selection</w:t>
      </w:r>
      <w:r>
        <w:br w:type="textWrapping"/>
      </w:r>
      <w:r>
        <w:t>13. Machine Learning Models</w:t>
      </w:r>
      <w:r>
        <w:br w:type="textWrapping"/>
      </w:r>
      <w:r>
        <w:t xml:space="preserve">    - Random Forest</w:t>
      </w:r>
      <w:r>
        <w:br w:type="textWrapping"/>
      </w:r>
      <w:r>
        <w:t xml:space="preserve">    - Gradient Boosting</w:t>
      </w:r>
      <w:r>
        <w:br w:type="textWrapping"/>
      </w:r>
      <w:r>
        <w:t>14. System Architecture</w:t>
      </w:r>
      <w:r>
        <w:br w:type="textWrapping"/>
      </w:r>
      <w:r>
        <w:t>15. Implementation</w:t>
      </w:r>
      <w:r>
        <w:br w:type="textWrapping"/>
      </w:r>
      <w:r>
        <w:t>16. Experimental Setup</w:t>
      </w:r>
      <w:r>
        <w:br w:type="textWrapping"/>
      </w:r>
      <w:r>
        <w:t>17. Results and Evaluation</w:t>
      </w:r>
      <w:r>
        <w:br w:type="textWrapping"/>
      </w:r>
      <w:r>
        <w:t>18. Discussion</w:t>
      </w:r>
      <w:r>
        <w:br w:type="textWrapping"/>
      </w:r>
      <w:r>
        <w:t>19. Limitations</w:t>
      </w:r>
      <w:r>
        <w:br w:type="textWrapping"/>
      </w:r>
      <w:r>
        <w:t>20. Future Work</w:t>
      </w:r>
      <w:r>
        <w:br w:type="textWrapping"/>
      </w:r>
      <w:r>
        <w:t>21. Conclusion</w:t>
      </w:r>
      <w:r>
        <w:br w:type="textWrapping"/>
      </w:r>
      <w:r>
        <w:t>22. References</w:t>
      </w:r>
    </w:p>
    <w:p w14:paraId="457A392C">
      <w:r>
        <w:t>### Important requirements</w:t>
      </w:r>
    </w:p>
    <w:p w14:paraId="2FF138C9">
      <w:r>
        <w:t>- Base the article on the actual contents of my GitHub repository.</w:t>
      </w:r>
      <w:r>
        <w:br w:type="textWrapping"/>
      </w:r>
      <w:r>
        <w:t>- Do not invent algorithms, datasets, results, features, or implementation details that are not present in the repository.</w:t>
      </w:r>
      <w:r>
        <w:br w:type="textWrapping"/>
      </w:r>
      <w:r>
        <w:t>- If something is missing from the repository, clearly mark it as “Not specified in the repository” instead of making it up.</w:t>
      </w:r>
      <w:r>
        <w:br w:type="textWrapping"/>
      </w:r>
      <w:r>
        <w:t>- Explain the Machine Learning methodology academically but in language that a BS Software Engineering student can understand and present to a teacher.</w:t>
      </w:r>
      <w:r>
        <w:br w:type="textWrapping"/>
      </w:r>
      <w:r>
        <w:t>- Include tables wherever useful, especially for:</w:t>
      </w:r>
      <w:r>
        <w:br w:type="textWrapping"/>
      </w:r>
      <w:r>
        <w:t xml:space="preserve">  - Dataset features</w:t>
      </w:r>
      <w:r>
        <w:br w:type="textWrapping"/>
      </w:r>
      <w:r>
        <w:t xml:space="preserve">  - Attack classes</w:t>
      </w:r>
      <w:r>
        <w:br w:type="textWrapping"/>
      </w:r>
      <w:r>
        <w:t xml:space="preserve">  - ML models</w:t>
      </w:r>
      <w:r>
        <w:br w:type="textWrapping"/>
      </w:r>
      <w:r>
        <w:t xml:space="preserve">  - Performance comparison</w:t>
      </w:r>
      <w:r>
        <w:br w:type="textWrapping"/>
      </w:r>
      <w:r>
        <w:t xml:space="preserve">  - Related research papers</w:t>
      </w:r>
      <w:r>
        <w:br w:type="textWrapping"/>
      </w:r>
      <w:r>
        <w:t>- For the Literature Review, find and cite relevant genuine research papers on Machine Learning-based Network Intrusion Detection, NSL-KDD, Random Forest, Gradient Boosting, and multi-class intrusion detection.</w:t>
      </w:r>
      <w:r>
        <w:br w:type="textWrapping"/>
      </w:r>
      <w:r>
        <w:t>- Use proper academic citations and provide a complete References section.</w:t>
      </w:r>
      <w:r>
        <w:br w:type="textWrapping"/>
      </w:r>
      <w:r>
        <w:t>- Clearly distinguish between results obtained from my project and results reported by previous researchers.</w:t>
      </w:r>
      <w:r>
        <w:br w:type="textWrapping"/>
      </w:r>
      <w:r>
        <w:t>- If the repository reports 100% accuracy on synthetic data, explain the result carefully and do not claim that the system achieves 100% accuracy in real-world network environments.</w:t>
      </w:r>
      <w:r>
        <w:br w:type="textWrapping"/>
      </w:r>
      <w:r>
        <w:t>- Make the article original and academically written rather than copying text from existing papers.</w:t>
      </w:r>
      <w:r>
        <w:br w:type="textWrapping"/>
      </w:r>
      <w:r>
        <w:t>- The final article should be suitable for a university BSSE Machine Learning project/research submission.</w:t>
      </w:r>
      <w:r>
        <w:br w:type="textWrapping"/>
      </w:r>
      <w:r>
        <w:t>- Also provide a short section at the end titled “How My Project Contributes to This Research”, explaining the connection between my implemented NIDS project and the research article.</w:t>
      </w:r>
    </w:p>
    <w:p w14:paraId="51A543D0">
      <w:r>
        <w:t>Before writing the article, briefly state:</w:t>
      </w:r>
      <w:r>
        <w:br w:type="textWrapping"/>
      </w:r>
      <w:r>
        <w:t>1. The recommended research theme</w:t>
      </w:r>
      <w:r>
        <w:br w:type="textWrapping"/>
      </w:r>
      <w:r>
        <w:t>2. The final research-paper title</w:t>
      </w:r>
      <w:r>
        <w:br w:type="textWrapping"/>
      </w:r>
      <w:r>
        <w:t>3. Why this theme is appropriate for my project</w:t>
      </w:r>
    </w:p>
    <w:p w14:paraId="11E29182">
      <w:r>
        <w:t>Then write the complete research article.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2E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487</Words>
  <Characters>2912</Characters>
  <Lines>0</Lines>
  <Paragraphs>0</Paragraphs>
  <TotalTime>0</TotalTime>
  <ScaleCrop>false</ScaleCrop>
  <LinksUpToDate>false</LinksUpToDate>
  <CharactersWithSpaces>3349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Student</cp:lastModifiedBy>
  <dcterms:modified xsi:type="dcterms:W3CDTF">2026-08-31T08:04:02Z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eyJoZGlkIjoiOTMwNzZkNWJlM2NkZTk4OGI2YTllNWY0NTY1Nzg0YWUifQ==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40D6E60DBA9C41479196E34A43960A86_12</vt:lpwstr>
  </property>
</Properties>
</file>